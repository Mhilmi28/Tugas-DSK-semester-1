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B9777" w14:textId="0F6C1C4E" w:rsidR="005000F5" w:rsidRDefault="00000000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LAPORAN </w:t>
      </w:r>
      <w:r w:rsidR="009F6569">
        <w:rPr>
          <w:rFonts w:ascii="Calibri" w:eastAsia="Calibri" w:hAnsi="Calibri" w:cs="Calibri"/>
          <w:b/>
          <w:sz w:val="24"/>
          <w:szCs w:val="24"/>
        </w:rPr>
        <w:t>TUGAS</w:t>
      </w:r>
    </w:p>
    <w:p w14:paraId="4ACEA545" w14:textId="1FF711BD" w:rsidR="005000F5" w:rsidRDefault="009F6569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TUGAS 2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A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REVIEW PERANGKAT KERAS</w:t>
      </w:r>
    </w:p>
    <w:p w14:paraId="493A250F" w14:textId="564AB718" w:rsidR="005000F5" w:rsidRDefault="00000000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JENIS </w:t>
      </w:r>
      <w:r w:rsidR="009F6569">
        <w:rPr>
          <w:rFonts w:ascii="Calibri" w:eastAsia="Calibri" w:hAnsi="Calibri" w:cs="Calibri"/>
          <w:b/>
          <w:sz w:val="24"/>
          <w:szCs w:val="24"/>
        </w:rPr>
        <w:t xml:space="preserve">PERANGKAT </w:t>
      </w:r>
      <w:proofErr w:type="gramStart"/>
      <w:r w:rsidR="009F6569">
        <w:rPr>
          <w:rFonts w:ascii="Calibri" w:eastAsia="Calibri" w:hAnsi="Calibri" w:cs="Calibri"/>
          <w:b/>
          <w:sz w:val="24"/>
          <w:szCs w:val="24"/>
        </w:rPr>
        <w:t>KERAS</w:t>
      </w:r>
      <w:r>
        <w:rPr>
          <w:rFonts w:ascii="Calibri" w:eastAsia="Calibri" w:hAnsi="Calibri" w:cs="Calibri"/>
          <w:b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9F6569">
        <w:rPr>
          <w:rFonts w:ascii="Calibri" w:eastAsia="Calibri" w:hAnsi="Calibri" w:cs="Calibri"/>
          <w:b/>
          <w:sz w:val="24"/>
          <w:szCs w:val="24"/>
        </w:rPr>
        <w:t>SSD NVME</w:t>
      </w:r>
    </w:p>
    <w:p w14:paraId="56AC8B7C" w14:textId="77777777" w:rsidR="005000F5" w:rsidRDefault="005000F5">
      <w:pPr>
        <w:spacing w:before="1" w:line="12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3470087D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4902613A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7B58C249" w14:textId="77777777" w:rsidR="005000F5" w:rsidRDefault="005000F5">
      <w:pPr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17227105" w14:textId="77777777" w:rsidR="005000F5" w:rsidRDefault="00000000">
      <w:pPr>
        <w:ind w:right="13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49024" behindDoc="0" locked="0" layoutInCell="1" allowOverlap="1" wp14:anchorId="45B15213" wp14:editId="3EA67327">
            <wp:simplePos x="0" y="0"/>
            <wp:positionH relativeFrom="column">
              <wp:posOffset>2009775</wp:posOffset>
            </wp:positionH>
            <wp:positionV relativeFrom="paragraph">
              <wp:posOffset>28575</wp:posOffset>
            </wp:positionV>
            <wp:extent cx="1905000" cy="190500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68218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54C98BD0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53059423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1810D9EF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598569C8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6E381431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786B8346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4F980EC9" w14:textId="77777777" w:rsidR="005000F5" w:rsidRDefault="005000F5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177C26B0" w14:textId="77777777" w:rsidR="005000F5" w:rsidRDefault="005000F5">
      <w:pPr>
        <w:spacing w:before="5" w:line="1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10E4F679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3AD02CD7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5F550660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5BE27BA5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1AAE62ED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2F15ECD9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772C16FF" w14:textId="77777777" w:rsidR="005000F5" w:rsidRDefault="00000000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</w:p>
    <w:p w14:paraId="717B307E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1E00355B" w14:textId="77777777" w:rsidR="005000F5" w:rsidRDefault="00000000">
      <w:pPr>
        <w:spacing w:line="274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Disusun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Oleh: </w:t>
      </w:r>
    </w:p>
    <w:p w14:paraId="0FD072B6" w14:textId="7452C11B" w:rsidR="005000F5" w:rsidRDefault="009F6569" w:rsidP="009F6569">
      <w:pPr>
        <w:spacing w:line="274" w:lineRule="auto"/>
        <w:ind w:left="2200" w:right="13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NAMA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M. HILMI ASH-SHIDDIQY</w:t>
      </w:r>
    </w:p>
    <w:p w14:paraId="25C70F63" w14:textId="05E2D8BA" w:rsidR="009F6569" w:rsidRDefault="009F6569" w:rsidP="009F6569">
      <w:pPr>
        <w:spacing w:line="274" w:lineRule="auto"/>
        <w:ind w:left="2200" w:right="13" w:firstLine="72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NIM  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2500018162</w:t>
      </w:r>
    </w:p>
    <w:p w14:paraId="6AA118C1" w14:textId="249D7126" w:rsidR="009F6569" w:rsidRDefault="009F6569" w:rsidP="009F6569">
      <w:pPr>
        <w:spacing w:line="274" w:lineRule="auto"/>
        <w:ind w:left="2200" w:right="13" w:firstLine="720"/>
        <w:jc w:val="both"/>
        <w:rPr>
          <w:rFonts w:ascii="Calibri" w:eastAsia="Calibri" w:hAnsi="Calibri" w:cs="Calibri"/>
          <w:b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KELAS 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C</w:t>
      </w:r>
    </w:p>
    <w:p w14:paraId="470A7880" w14:textId="5D2D4B9A" w:rsidR="009F6569" w:rsidRDefault="009F6569" w:rsidP="009F6569">
      <w:pPr>
        <w:spacing w:line="274" w:lineRule="auto"/>
        <w:ind w:left="2200" w:right="13" w:firstLine="72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LINK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GITHUB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4ACD714E" w14:textId="77777777" w:rsidR="005000F5" w:rsidRDefault="005000F5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46809839" w14:textId="77777777" w:rsidR="005000F5" w:rsidRDefault="005000F5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4E5CA935" w14:textId="6D276BA6" w:rsidR="005000F5" w:rsidRDefault="005000F5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1C59B339" w14:textId="383D452F" w:rsidR="009F6569" w:rsidRDefault="009F6569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2193EDC0" w14:textId="77777777" w:rsidR="009F6569" w:rsidRDefault="009F6569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53D442AD" w14:textId="77777777" w:rsidR="005000F5" w:rsidRDefault="005000F5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110EBA52" w14:textId="77777777" w:rsidR="005000F5" w:rsidRDefault="005000F5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7D0E9C99" w14:textId="77777777" w:rsidR="005000F5" w:rsidRDefault="005000F5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349A9E5B" w14:textId="77777777" w:rsidR="005000F5" w:rsidRDefault="00000000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UNIVERSITAS AHMAD DAHLAN</w:t>
      </w:r>
    </w:p>
    <w:p w14:paraId="2AB9DDCE" w14:textId="77777777" w:rsidR="005000F5" w:rsidRDefault="00000000">
      <w:pPr>
        <w:spacing w:line="274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TAHUN 2025</w:t>
      </w:r>
    </w:p>
    <w:p w14:paraId="377EEC06" w14:textId="77777777" w:rsidR="005000F5" w:rsidRDefault="005000F5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1B3160E6" w14:textId="77777777" w:rsidR="005000F5" w:rsidRDefault="005000F5">
      <w:pPr>
        <w:spacing w:line="2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505F0C4E" w14:textId="77777777" w:rsidR="005000F5" w:rsidRDefault="005000F5">
      <w:pPr>
        <w:spacing w:line="274" w:lineRule="auto"/>
        <w:ind w:right="13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10890" w:type="dxa"/>
        <w:tblInd w:w="-715" w:type="dxa"/>
        <w:tblLook w:val="04A0" w:firstRow="1" w:lastRow="0" w:firstColumn="1" w:lastColumn="0" w:noHBand="0" w:noVBand="1"/>
      </w:tblPr>
      <w:tblGrid>
        <w:gridCol w:w="540"/>
        <w:gridCol w:w="1620"/>
        <w:gridCol w:w="2160"/>
        <w:gridCol w:w="2070"/>
        <w:gridCol w:w="2133"/>
        <w:gridCol w:w="2367"/>
      </w:tblGrid>
      <w:tr w:rsidR="00060853" w14:paraId="3EEC153A" w14:textId="77777777" w:rsidTr="00E94FE2">
        <w:tc>
          <w:tcPr>
            <w:tcW w:w="540" w:type="dxa"/>
          </w:tcPr>
          <w:p w14:paraId="4A40CD76" w14:textId="55692818" w:rsidR="009F6569" w:rsidRDefault="00DE2810" w:rsidP="009F6569">
            <w:pPr>
              <w:spacing w:after="240" w:line="276" w:lineRule="auto"/>
              <w:ind w:left="-9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363FBCEB" w14:textId="77777777" w:rsidR="009F6569" w:rsidRDefault="00DE2810" w:rsidP="00DE2810">
            <w:pPr>
              <w:spacing w:after="24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NAMA</w:t>
            </w:r>
          </w:p>
          <w:p w14:paraId="33170395" w14:textId="68058AFC" w:rsidR="00DE2810" w:rsidRDefault="00DE2810" w:rsidP="00DE2810">
            <w:pPr>
              <w:spacing w:after="24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HARDWARE</w:t>
            </w:r>
          </w:p>
        </w:tc>
        <w:tc>
          <w:tcPr>
            <w:tcW w:w="2160" w:type="dxa"/>
          </w:tcPr>
          <w:p w14:paraId="502B4CA3" w14:textId="77777777" w:rsidR="009F6569" w:rsidRDefault="00DE281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GAMBAR</w:t>
            </w:r>
          </w:p>
          <w:p w14:paraId="14F12B32" w14:textId="159E2615" w:rsidR="00DE2810" w:rsidRDefault="00DE281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HARDWARE</w:t>
            </w:r>
          </w:p>
        </w:tc>
        <w:tc>
          <w:tcPr>
            <w:tcW w:w="2070" w:type="dxa"/>
          </w:tcPr>
          <w:p w14:paraId="0312DC42" w14:textId="2C441A50" w:rsidR="009F6569" w:rsidRDefault="00DE281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SPESIFIKASI</w:t>
            </w:r>
          </w:p>
        </w:tc>
        <w:tc>
          <w:tcPr>
            <w:tcW w:w="2133" w:type="dxa"/>
          </w:tcPr>
          <w:p w14:paraId="05988135" w14:textId="2525F71A" w:rsidR="009F6569" w:rsidRDefault="00DE281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ULASAN/REVIEW</w:t>
            </w:r>
          </w:p>
        </w:tc>
        <w:tc>
          <w:tcPr>
            <w:tcW w:w="2367" w:type="dxa"/>
          </w:tcPr>
          <w:p w14:paraId="46A18EB2" w14:textId="2AE704FB" w:rsidR="009F6569" w:rsidRDefault="00DE281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KETERANGAN</w:t>
            </w:r>
          </w:p>
        </w:tc>
      </w:tr>
      <w:tr w:rsidR="00060853" w14:paraId="00ACFBE3" w14:textId="77777777" w:rsidTr="00E94FE2">
        <w:trPr>
          <w:trHeight w:val="9917"/>
        </w:trPr>
        <w:tc>
          <w:tcPr>
            <w:tcW w:w="540" w:type="dxa"/>
          </w:tcPr>
          <w:p w14:paraId="33B3933B" w14:textId="77777777" w:rsidR="009F6569" w:rsidRDefault="009F6569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2AD0824" w14:textId="77777777" w:rsidR="00DE2810" w:rsidRDefault="00DE2810" w:rsidP="00DE2810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4AC1F5A5" w14:textId="77777777" w:rsid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</w:p>
          <w:p w14:paraId="39FBB7C5" w14:textId="77777777" w:rsid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1F72312" w14:textId="65124480" w:rsidR="00DE2810" w:rsidRP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1.</w:t>
            </w:r>
          </w:p>
        </w:tc>
        <w:tc>
          <w:tcPr>
            <w:tcW w:w="1620" w:type="dxa"/>
          </w:tcPr>
          <w:p w14:paraId="0DCC216F" w14:textId="77777777" w:rsidR="009F6569" w:rsidRDefault="009F6569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7961C524" w14:textId="77777777" w:rsidR="00DE2810" w:rsidRP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DAE1C71" w14:textId="77777777" w:rsid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715D8F1E" w14:textId="77777777" w:rsid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1092A95" w14:textId="4B861196" w:rsidR="00DE2810" w:rsidRP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SSD NVME</w:t>
            </w:r>
          </w:p>
        </w:tc>
        <w:tc>
          <w:tcPr>
            <w:tcW w:w="2160" w:type="dxa"/>
          </w:tcPr>
          <w:p w14:paraId="38B3F53D" w14:textId="77777777" w:rsidR="009F6569" w:rsidRDefault="009F6569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62D62A11" w14:textId="35B5E97D" w:rsidR="00DE2810" w:rsidRP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CB33F5" wp14:editId="631FD203">
                  <wp:extent cx="1343025" cy="13430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AE73A" w14:textId="62B9B22D" w:rsidR="00DE2810" w:rsidRDefault="00DE2810" w:rsidP="00DE2810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57B33CB8" w14:textId="5D007007" w:rsidR="00DE2810" w:rsidRPr="00DE2810" w:rsidRDefault="00DE2810" w:rsidP="00DE281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</w:t>
            </w:r>
          </w:p>
        </w:tc>
        <w:tc>
          <w:tcPr>
            <w:tcW w:w="2070" w:type="dxa"/>
          </w:tcPr>
          <w:p w14:paraId="42B8E70C" w14:textId="77777777" w:rsidR="009F6569" w:rsidRDefault="009F6569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5CF969B8" w14:textId="77777777" w:rsidR="00060853" w:rsidRPr="00060853" w:rsidRDefault="00060853" w:rsidP="00060853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6F6A18A" w14:textId="77777777" w:rsidR="00060853" w:rsidRDefault="00060853" w:rsidP="00060853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122D3E3A" w14:textId="7BCF6B43" w:rsidR="00060853" w:rsidRPr="00060853" w:rsidRDefault="00060853" w:rsidP="00060853">
            <w:pPr>
              <w:ind w:left="144"/>
              <w:rPr>
                <w:rFonts w:ascii="Calibri" w:eastAsia="Calibri" w:hAnsi="Calibri" w:cs="Calibri"/>
                <w:sz w:val="24"/>
                <w:szCs w:val="24"/>
              </w:rPr>
            </w:pPr>
            <w:r w:rsidRPr="00060853">
              <w:rPr>
                <w:sz w:val="28"/>
                <w:szCs w:val="28"/>
              </w:rPr>
              <w:t xml:space="preserve">SSD </w:t>
            </w:r>
            <w:proofErr w:type="spellStart"/>
            <w:r w:rsidRPr="00060853">
              <w:rPr>
                <w:sz w:val="28"/>
                <w:szCs w:val="28"/>
              </w:rPr>
              <w:t>NVMe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adalah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perangkat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penyimpanan</w:t>
            </w:r>
            <w:proofErr w:type="spellEnd"/>
            <w:r w:rsidRPr="00060853">
              <w:rPr>
                <w:sz w:val="28"/>
                <w:szCs w:val="28"/>
              </w:rPr>
              <w:t xml:space="preserve"> solid-state yang </w:t>
            </w:r>
            <w:proofErr w:type="spellStart"/>
            <w:r w:rsidRPr="00060853">
              <w:rPr>
                <w:sz w:val="28"/>
                <w:szCs w:val="28"/>
              </w:rPr>
              <w:t>menggunakan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antarmuka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r w:rsidRPr="00060853">
              <w:rPr>
                <w:b/>
                <w:bCs/>
                <w:sz w:val="28"/>
                <w:szCs w:val="28"/>
              </w:rPr>
              <w:t>PCI Express (PCIe)</w:t>
            </w:r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untuk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komunikasi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dengan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sistem</w:t>
            </w:r>
            <w:proofErr w:type="spellEnd"/>
            <w:r w:rsidRPr="00060853">
              <w:rPr>
                <w:sz w:val="28"/>
                <w:szCs w:val="28"/>
              </w:rPr>
              <w:t xml:space="preserve">, </w:t>
            </w:r>
            <w:proofErr w:type="spellStart"/>
            <w:r w:rsidRPr="00060853">
              <w:rPr>
                <w:sz w:val="28"/>
                <w:szCs w:val="28"/>
              </w:rPr>
              <w:t>bukan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antarmuka</w:t>
            </w:r>
            <w:proofErr w:type="spellEnd"/>
            <w:r w:rsidRPr="00060853">
              <w:rPr>
                <w:sz w:val="28"/>
                <w:szCs w:val="28"/>
              </w:rPr>
              <w:t xml:space="preserve"> SATA </w:t>
            </w:r>
            <w:proofErr w:type="spellStart"/>
            <w:r w:rsidRPr="00060853">
              <w:rPr>
                <w:sz w:val="28"/>
                <w:szCs w:val="28"/>
              </w:rPr>
              <w:t>tradisional</w:t>
            </w:r>
            <w:proofErr w:type="spellEnd"/>
            <w:r w:rsidRPr="00060853">
              <w:rPr>
                <w:sz w:val="28"/>
                <w:szCs w:val="28"/>
              </w:rPr>
              <w:t xml:space="preserve">. Ini </w:t>
            </w:r>
            <w:proofErr w:type="spellStart"/>
            <w:r w:rsidRPr="00060853">
              <w:rPr>
                <w:sz w:val="28"/>
                <w:szCs w:val="28"/>
              </w:rPr>
              <w:t>memungkinkan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kecepatan</w:t>
            </w:r>
            <w:proofErr w:type="spellEnd"/>
            <w:r w:rsidRPr="00060853">
              <w:rPr>
                <w:sz w:val="28"/>
                <w:szCs w:val="28"/>
              </w:rPr>
              <w:t xml:space="preserve"> transfer data yang </w:t>
            </w:r>
            <w:proofErr w:type="spellStart"/>
            <w:r w:rsidRPr="00060853">
              <w:rPr>
                <w:sz w:val="28"/>
                <w:szCs w:val="28"/>
              </w:rPr>
              <w:t>jauh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lebih</w:t>
            </w:r>
            <w:proofErr w:type="spellEnd"/>
            <w:r w:rsidRPr="00060853">
              <w:rPr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sz w:val="28"/>
                <w:szCs w:val="28"/>
              </w:rPr>
              <w:t>tinggi</w:t>
            </w:r>
            <w:proofErr w:type="spellEnd"/>
            <w:r>
              <w:t>.</w:t>
            </w:r>
          </w:p>
        </w:tc>
        <w:tc>
          <w:tcPr>
            <w:tcW w:w="2133" w:type="dxa"/>
          </w:tcPr>
          <w:p w14:paraId="055FD346" w14:textId="77777777" w:rsidR="009F6569" w:rsidRDefault="009F6569" w:rsidP="00060853">
            <w:pPr>
              <w:spacing w:after="240" w:line="276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472A37AE" w14:textId="77777777" w:rsidR="00060853" w:rsidRPr="00060853" w:rsidRDefault="00060853" w:rsidP="00060853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AE6896" w14:textId="77777777" w:rsidR="00060853" w:rsidRDefault="00060853" w:rsidP="00060853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7522DE75" w14:textId="77777777" w:rsidR="00060853" w:rsidRDefault="00060853" w:rsidP="00060853">
            <w:pPr>
              <w:ind w:left="144"/>
              <w:rPr>
                <w:sz w:val="32"/>
                <w:szCs w:val="32"/>
              </w:rPr>
            </w:pPr>
            <w:r w:rsidRPr="00060853">
              <w:rPr>
                <w:b/>
                <w:bCs/>
                <w:sz w:val="32"/>
                <w:szCs w:val="32"/>
              </w:rPr>
              <w:t xml:space="preserve">Performa </w:t>
            </w:r>
            <w:proofErr w:type="spellStart"/>
            <w:r w:rsidRPr="00060853">
              <w:rPr>
                <w:b/>
                <w:bCs/>
                <w:sz w:val="32"/>
                <w:szCs w:val="32"/>
              </w:rPr>
              <w:t>Maksimal</w:t>
            </w:r>
            <w:proofErr w:type="spellEnd"/>
            <w:r w:rsidRPr="00060853">
              <w:rPr>
                <w:b/>
                <w:bCs/>
                <w:sz w:val="32"/>
                <w:szCs w:val="32"/>
              </w:rPr>
              <w:t>:</w:t>
            </w:r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Jauh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lebih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cepat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dari</w:t>
            </w:r>
            <w:proofErr w:type="spellEnd"/>
            <w:r w:rsidRPr="00060853">
              <w:rPr>
                <w:sz w:val="32"/>
                <w:szCs w:val="32"/>
              </w:rPr>
              <w:t xml:space="preserve"> SATA (</w:t>
            </w:r>
            <w:proofErr w:type="spellStart"/>
            <w:r w:rsidRPr="00060853">
              <w:rPr>
                <w:sz w:val="32"/>
                <w:szCs w:val="32"/>
              </w:rPr>
              <w:t>hingga</w:t>
            </w:r>
            <w:proofErr w:type="spellEnd"/>
            <w:r w:rsidRPr="00060853">
              <w:rPr>
                <w:sz w:val="32"/>
                <w:szCs w:val="32"/>
              </w:rPr>
              <w:t xml:space="preserve"> 7000 MB/s). </w:t>
            </w:r>
            <w:proofErr w:type="spellStart"/>
            <w:r w:rsidRPr="00060853">
              <w:rPr>
                <w:b/>
                <w:bCs/>
                <w:sz w:val="32"/>
                <w:szCs w:val="32"/>
              </w:rPr>
              <w:t>Latensi</w:t>
            </w:r>
            <w:proofErr w:type="spellEnd"/>
            <w:r w:rsidRPr="00060853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b/>
                <w:bCs/>
                <w:sz w:val="32"/>
                <w:szCs w:val="32"/>
              </w:rPr>
              <w:t>Rendah</w:t>
            </w:r>
            <w:proofErr w:type="spellEnd"/>
            <w:r w:rsidRPr="00060853">
              <w:rPr>
                <w:b/>
                <w:bCs/>
                <w:sz w:val="32"/>
                <w:szCs w:val="32"/>
              </w:rPr>
              <w:t>:</w:t>
            </w:r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Respons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sistem</w:t>
            </w:r>
            <w:proofErr w:type="spellEnd"/>
            <w:r w:rsidRPr="00060853">
              <w:rPr>
                <w:sz w:val="32"/>
                <w:szCs w:val="32"/>
              </w:rPr>
              <w:t xml:space="preserve"> sangat </w:t>
            </w:r>
            <w:proofErr w:type="spellStart"/>
            <w:r w:rsidRPr="00060853">
              <w:rPr>
                <w:sz w:val="32"/>
                <w:szCs w:val="32"/>
              </w:rPr>
              <w:t>cepat</w:t>
            </w:r>
            <w:proofErr w:type="spellEnd"/>
            <w:r w:rsidRPr="00060853">
              <w:rPr>
                <w:sz w:val="32"/>
                <w:szCs w:val="32"/>
              </w:rPr>
              <w:t>.</w:t>
            </w:r>
          </w:p>
          <w:p w14:paraId="549BF42C" w14:textId="77777777" w:rsidR="00060853" w:rsidRDefault="00060853" w:rsidP="00060853">
            <w:pPr>
              <w:ind w:left="144"/>
              <w:rPr>
                <w:sz w:val="32"/>
                <w:szCs w:val="32"/>
              </w:rPr>
            </w:pPr>
          </w:p>
          <w:p w14:paraId="6CB8E034" w14:textId="22C7B891" w:rsidR="00060853" w:rsidRPr="00060853" w:rsidRDefault="00060853" w:rsidP="00060853">
            <w:pPr>
              <w:ind w:left="144"/>
              <w:rPr>
                <w:rFonts w:ascii="Calibri" w:eastAsia="Calibri" w:hAnsi="Calibri" w:cs="Calibri"/>
                <w:sz w:val="32"/>
                <w:szCs w:val="32"/>
              </w:rPr>
            </w:pPr>
            <w:proofErr w:type="spellStart"/>
            <w:r w:rsidRPr="00060853">
              <w:rPr>
                <w:b/>
                <w:bCs/>
                <w:sz w:val="32"/>
                <w:szCs w:val="32"/>
              </w:rPr>
              <w:t>Masalah</w:t>
            </w:r>
            <w:proofErr w:type="spellEnd"/>
            <w:r w:rsidRPr="00060853">
              <w:rPr>
                <w:b/>
                <w:bCs/>
                <w:sz w:val="32"/>
                <w:szCs w:val="32"/>
              </w:rPr>
              <w:t xml:space="preserve"> Panas (Throttling):</w:t>
            </w:r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Berpotensi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r w:rsidRPr="00060853">
              <w:rPr>
                <w:i/>
                <w:iCs/>
                <w:sz w:val="32"/>
                <w:szCs w:val="32"/>
              </w:rPr>
              <w:t>overheat</w:t>
            </w:r>
            <w:r w:rsidRPr="00060853">
              <w:rPr>
                <w:sz w:val="32"/>
                <w:szCs w:val="32"/>
              </w:rPr>
              <w:t xml:space="preserve"> dan </w:t>
            </w:r>
            <w:proofErr w:type="spellStart"/>
            <w:r w:rsidRPr="00060853">
              <w:rPr>
                <w:sz w:val="32"/>
                <w:szCs w:val="32"/>
              </w:rPr>
              <w:t>menurunkan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kinerja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jika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kurang</w:t>
            </w:r>
            <w:proofErr w:type="spellEnd"/>
            <w:r w:rsidRPr="00060853">
              <w:rPr>
                <w:sz w:val="32"/>
                <w:szCs w:val="32"/>
              </w:rPr>
              <w:t xml:space="preserve"> </w:t>
            </w:r>
            <w:proofErr w:type="spellStart"/>
            <w:r w:rsidRPr="00060853">
              <w:rPr>
                <w:sz w:val="32"/>
                <w:szCs w:val="32"/>
              </w:rPr>
              <w:t>pendinginan</w:t>
            </w:r>
            <w:proofErr w:type="spellEnd"/>
            <w:r>
              <w:t>.</w:t>
            </w:r>
          </w:p>
        </w:tc>
        <w:tc>
          <w:tcPr>
            <w:tcW w:w="2367" w:type="dxa"/>
          </w:tcPr>
          <w:p w14:paraId="4750D78A" w14:textId="77777777" w:rsidR="009F6569" w:rsidRDefault="009F6569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5E8E448" w14:textId="77777777" w:rsidR="00060853" w:rsidRPr="00060853" w:rsidRDefault="00060853" w:rsidP="00060853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E0335B1" w14:textId="77777777" w:rsidR="00060853" w:rsidRDefault="00060853" w:rsidP="00060853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5460E77A" w14:textId="77777777" w:rsidR="00060853" w:rsidRPr="00060853" w:rsidRDefault="00060853" w:rsidP="00060853">
            <w:pPr>
              <w:pStyle w:val="Heading3"/>
              <w:numPr>
                <w:ilvl w:val="0"/>
                <w:numId w:val="0"/>
              </w:numPr>
              <w:spacing w:before="0"/>
              <w:ind w:left="144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060853">
              <w:rPr>
                <w:rFonts w:ascii="Arial" w:hAnsi="Arial" w:cs="Arial"/>
                <w:sz w:val="28"/>
                <w:szCs w:val="28"/>
              </w:rPr>
              <w:t xml:space="preserve">Performa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Berdasarkan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Generasi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PCIe</w:t>
            </w:r>
          </w:p>
          <w:p w14:paraId="249D212B" w14:textId="77777777" w:rsidR="00060853" w:rsidRPr="00060853" w:rsidRDefault="00060853" w:rsidP="00060853">
            <w:pPr>
              <w:pStyle w:val="NormalWeb"/>
              <w:spacing w:before="0" w:beforeAutospacing="0"/>
              <w:ind w:left="144"/>
              <w:rPr>
                <w:rFonts w:ascii="Arial" w:hAnsi="Arial" w:cs="Arial"/>
                <w:sz w:val="28"/>
                <w:szCs w:val="28"/>
              </w:rPr>
            </w:pPr>
            <w:r w:rsidRPr="00060853">
              <w:rPr>
                <w:rFonts w:ascii="Arial" w:hAnsi="Arial" w:cs="Arial"/>
                <w:sz w:val="28"/>
                <w:szCs w:val="28"/>
              </w:rPr>
              <w:t xml:space="preserve">Kinerja </w:t>
            </w:r>
            <w:r w:rsidRPr="00060853">
              <w:rPr>
                <w:rFonts w:ascii="Arial" w:hAnsi="Arial" w:cs="Arial"/>
                <w:b/>
                <w:bCs/>
                <w:sz w:val="28"/>
                <w:szCs w:val="28"/>
              </w:rPr>
              <w:t>Sequential Read/Write</w:t>
            </w:r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NVMe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ditentukan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oleh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batas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060853">
              <w:rPr>
                <w:rFonts w:ascii="Arial" w:hAnsi="Arial" w:cs="Arial"/>
                <w:i/>
                <w:iCs/>
                <w:sz w:val="28"/>
                <w:szCs w:val="28"/>
              </w:rPr>
              <w:t>bandwidth</w:t>
            </w:r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fisik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dari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jalur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PCIe yang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digunakan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(</w:t>
            </w:r>
            <w:r w:rsidRPr="00060853">
              <w:rPr>
                <w:rFonts w:ascii="Arial" w:hAnsi="Arial" w:cs="Arial"/>
                <w:b/>
                <w:bCs/>
                <w:sz w:val="28"/>
                <w:szCs w:val="28"/>
              </w:rPr>
              <w:t>x4</w:t>
            </w:r>
            <w:r w:rsidRPr="00060853">
              <w:rPr>
                <w:rFonts w:ascii="Arial" w:hAnsi="Arial" w:cs="Arial"/>
                <w:sz w:val="28"/>
                <w:szCs w:val="28"/>
              </w:rPr>
              <w:t>):</w:t>
            </w:r>
          </w:p>
          <w:p w14:paraId="3B0E2D09" w14:textId="0B0C55FF" w:rsidR="00060853" w:rsidRPr="00060853" w:rsidRDefault="00060853" w:rsidP="00060853">
            <w:pPr>
              <w:pStyle w:val="NormalWeb"/>
              <w:numPr>
                <w:ilvl w:val="0"/>
                <w:numId w:val="9"/>
              </w:numPr>
              <w:spacing w:before="0" w:beforeAutospacing="0"/>
              <w:ind w:left="144"/>
              <w:rPr>
                <w:rStyle w:val="math-inline"/>
                <w:rFonts w:ascii="Arial" w:hAnsi="Arial" w:cs="Arial"/>
                <w:sz w:val="28"/>
                <w:szCs w:val="28"/>
              </w:rPr>
            </w:pPr>
            <w:r w:rsidRPr="00060853">
              <w:rPr>
                <w:rFonts w:ascii="Arial" w:hAnsi="Arial" w:cs="Arial"/>
                <w:b/>
                <w:bCs/>
                <w:sz w:val="28"/>
                <w:szCs w:val="28"/>
              </w:rPr>
              <w:t>PCIe 3.0 x4:</w:t>
            </w:r>
            <w:r w:rsidRPr="00060853">
              <w:rPr>
                <w:rFonts w:ascii="Arial" w:hAnsi="Arial" w:cs="Arial"/>
                <w:sz w:val="28"/>
                <w:szCs w:val="28"/>
              </w:rPr>
              <w:t xml:space="preserve"> Batas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teoritis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734BCAE3" w14:textId="41092C49" w:rsidR="00060853" w:rsidRPr="00060853" w:rsidRDefault="00060853" w:rsidP="00060853">
            <w:pPr>
              <w:pStyle w:val="NormalWeb"/>
              <w:spacing w:before="0" w:beforeAutospacing="0"/>
              <w:ind w:left="14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 GB/s</w:t>
            </w:r>
          </w:p>
          <w:p w14:paraId="29E297E0" w14:textId="00CE2E92" w:rsidR="00060853" w:rsidRPr="00060853" w:rsidRDefault="00060853" w:rsidP="00060853">
            <w:pPr>
              <w:pStyle w:val="NormalWeb"/>
              <w:numPr>
                <w:ilvl w:val="0"/>
                <w:numId w:val="9"/>
              </w:numPr>
              <w:spacing w:before="0" w:beforeAutospacing="0"/>
              <w:ind w:left="144"/>
              <w:rPr>
                <w:rStyle w:val="math-inline"/>
                <w:rFonts w:ascii="Arial" w:hAnsi="Arial" w:cs="Arial"/>
                <w:sz w:val="28"/>
                <w:szCs w:val="28"/>
              </w:rPr>
            </w:pPr>
            <w:r w:rsidRPr="00060853">
              <w:rPr>
                <w:rFonts w:ascii="Arial" w:hAnsi="Arial" w:cs="Arial"/>
                <w:b/>
                <w:bCs/>
                <w:sz w:val="28"/>
                <w:szCs w:val="28"/>
              </w:rPr>
              <w:t>PCIe 4.0 x4:</w:t>
            </w:r>
            <w:r w:rsidRPr="00060853">
              <w:rPr>
                <w:rFonts w:ascii="Arial" w:hAnsi="Arial" w:cs="Arial"/>
                <w:sz w:val="28"/>
                <w:szCs w:val="28"/>
              </w:rPr>
              <w:t xml:space="preserve"> Batas </w:t>
            </w:r>
            <w:proofErr w:type="spellStart"/>
            <w:r w:rsidRPr="00060853">
              <w:rPr>
                <w:rFonts w:ascii="Arial" w:hAnsi="Arial" w:cs="Arial"/>
                <w:sz w:val="28"/>
                <w:szCs w:val="28"/>
              </w:rPr>
              <w:t>teoritis</w:t>
            </w:r>
            <w:proofErr w:type="spellEnd"/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00DD53CF" w14:textId="11D978C2" w:rsidR="00060853" w:rsidRPr="00060853" w:rsidRDefault="00E94FE2" w:rsidP="00E94FE2">
            <w:pPr>
              <w:pStyle w:val="NormalWeb"/>
              <w:spacing w:before="0" w:beforeAutospacing="0"/>
              <w:ind w:left="14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 GB /s (2x Gen 3)</w:t>
            </w:r>
          </w:p>
          <w:p w14:paraId="2D6E127C" w14:textId="77777777" w:rsidR="00060853" w:rsidRPr="00E94FE2" w:rsidRDefault="00060853" w:rsidP="00E94FE2">
            <w:pPr>
              <w:pStyle w:val="NormalWeb"/>
              <w:numPr>
                <w:ilvl w:val="0"/>
                <w:numId w:val="9"/>
              </w:numPr>
              <w:spacing w:before="0" w:beforeAutospacing="0"/>
              <w:ind w:left="144"/>
              <w:rPr>
                <w:rFonts w:ascii="Calibri" w:eastAsia="Calibri" w:hAnsi="Calibri" w:cs="Calibri"/>
              </w:rPr>
            </w:pPr>
            <w:r w:rsidRPr="00060853">
              <w:rPr>
                <w:rFonts w:ascii="Arial" w:hAnsi="Arial" w:cs="Arial"/>
                <w:b/>
                <w:bCs/>
                <w:sz w:val="28"/>
                <w:szCs w:val="28"/>
              </w:rPr>
              <w:t>PCIe 5.0 x4:</w:t>
            </w:r>
            <w:r w:rsidRPr="00060853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0B7E2062" w14:textId="3FA69113" w:rsidR="00E94FE2" w:rsidRPr="00E94FE2" w:rsidRDefault="00E94FE2" w:rsidP="00E94FE2">
            <w:pPr>
              <w:pStyle w:val="NormalWeb"/>
              <w:spacing w:before="0" w:beforeAutospacing="0"/>
              <w:ind w:left="144"/>
              <w:rPr>
                <w:rFonts w:ascii="Calibri" w:eastAsia="Calibri" w:hAnsi="Calibri" w:cs="Calibri"/>
                <w:sz w:val="28"/>
                <w:szCs w:val="28"/>
              </w:rPr>
            </w:pPr>
            <w:r w:rsidRPr="00E94FE2">
              <w:rPr>
                <w:rFonts w:ascii="Calibri" w:hAnsi="Calibri" w:cs="Calibri"/>
                <w:sz w:val="28"/>
                <w:szCs w:val="28"/>
              </w:rPr>
              <w:t>16 GB / s (2x Gen 4)</w:t>
            </w:r>
          </w:p>
        </w:tc>
      </w:tr>
    </w:tbl>
    <w:p w14:paraId="67AD7CD1" w14:textId="77777777" w:rsidR="005000F5" w:rsidRDefault="005000F5">
      <w:pPr>
        <w:spacing w:after="240" w:line="276" w:lineRule="auto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</w:p>
    <w:sectPr w:rsidR="005000F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9C2B1A"/>
    <w:multiLevelType w:val="multilevel"/>
    <w:tmpl w:val="839C2B1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437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33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87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59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4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03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7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657"/>
      </w:pPr>
      <w:rPr>
        <w:rFonts w:hint="default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lowerLetter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DF12FCAE"/>
    <w:multiLevelType w:val="singleLevel"/>
    <w:tmpl w:val="DF12FCAE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F04EC929"/>
    <w:multiLevelType w:val="singleLevel"/>
    <w:tmpl w:val="F04EC929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upperLetter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5" w15:restartNumberingAfterBreak="0">
    <w:nsid w:val="0F437897"/>
    <w:multiLevelType w:val="singleLevel"/>
    <w:tmpl w:val="0F437897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19584DC3"/>
    <w:multiLevelType w:val="singleLevel"/>
    <w:tmpl w:val="19584DC3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22CF1F8C"/>
    <w:multiLevelType w:val="multilevel"/>
    <w:tmpl w:val="E7E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464373">
    <w:abstractNumId w:val="4"/>
  </w:num>
  <w:num w:numId="2" w16cid:durableId="916212952">
    <w:abstractNumId w:val="5"/>
  </w:num>
  <w:num w:numId="3" w16cid:durableId="663357005">
    <w:abstractNumId w:val="1"/>
  </w:num>
  <w:num w:numId="4" w16cid:durableId="933438059">
    <w:abstractNumId w:val="0"/>
  </w:num>
  <w:num w:numId="5" w16cid:durableId="446387394">
    <w:abstractNumId w:val="2"/>
  </w:num>
  <w:num w:numId="6" w16cid:durableId="395125444">
    <w:abstractNumId w:val="6"/>
  </w:num>
  <w:num w:numId="7" w16cid:durableId="788163981">
    <w:abstractNumId w:val="3"/>
  </w:num>
  <w:num w:numId="8" w16cid:durableId="270279514">
    <w:abstractNumId w:val="8"/>
  </w:num>
  <w:num w:numId="9" w16cid:durableId="278684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8A"/>
    <w:rsid w:val="00027669"/>
    <w:rsid w:val="00045B8A"/>
    <w:rsid w:val="00060853"/>
    <w:rsid w:val="0008122A"/>
    <w:rsid w:val="001E6F04"/>
    <w:rsid w:val="00240F74"/>
    <w:rsid w:val="0024597B"/>
    <w:rsid w:val="004305C3"/>
    <w:rsid w:val="005000F5"/>
    <w:rsid w:val="00507813"/>
    <w:rsid w:val="00533F64"/>
    <w:rsid w:val="005473F8"/>
    <w:rsid w:val="005F39D5"/>
    <w:rsid w:val="006A78E3"/>
    <w:rsid w:val="00755A7D"/>
    <w:rsid w:val="008C5669"/>
    <w:rsid w:val="009F6569"/>
    <w:rsid w:val="00B362C4"/>
    <w:rsid w:val="00C30E72"/>
    <w:rsid w:val="00DE2810"/>
    <w:rsid w:val="00E94FE2"/>
    <w:rsid w:val="00F70B2B"/>
    <w:rsid w:val="1D5F387A"/>
    <w:rsid w:val="26AB6A4F"/>
    <w:rsid w:val="579131EF"/>
    <w:rsid w:val="5E5F18C9"/>
    <w:rsid w:val="60353CD6"/>
    <w:rsid w:val="7E7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ED5D68"/>
  <w15:docId w15:val="{AB5A20E4-6178-4367-AB76-49D1781E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lang w:eastAsia="zh-CN"/>
    </w:rPr>
  </w:style>
  <w:style w:type="paragraph" w:styleId="Heading1">
    <w:name w:val="heading 1"/>
    <w:next w:val="Normal"/>
    <w:link w:val="Heading1Char"/>
    <w:uiPriority w:val="9"/>
    <w:qFormat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eastAsia="zh-CN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eastAsia="zh-CN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zh-CN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eastAsia="zh-CN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eastAsia="zh-CN"/>
    </w:rPr>
  </w:style>
  <w:style w:type="paragraph" w:styleId="Heading6">
    <w:name w:val="heading 6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nhideWhenUsed/>
    <w:qFormat/>
    <w:rPr>
      <w:rFonts w:ascii="Arial" w:eastAsia="SimHei" w:hAnsi="Arial" w:cs="Arial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zh-CN"/>
    </w:rPr>
  </w:style>
  <w:style w:type="table" w:styleId="TableGrid">
    <w:name w:val="Table Grid"/>
    <w:basedOn w:val="TableNormal1"/>
    <w:uiPriority w:val="9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qFormat/>
    <w:pPr>
      <w:keepNext/>
      <w:keepLines/>
      <w:spacing w:before="480" w:after="120"/>
    </w:pPr>
    <w:rPr>
      <w:b/>
      <w:sz w:val="72"/>
      <w:szCs w:val="72"/>
      <w:lang w:eastAsia="zh-CN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</w:rPr>
  </w:style>
  <w:style w:type="table" w:customStyle="1" w:styleId="Style33">
    <w:name w:val="_Style 33"/>
    <w:basedOn w:val="TableNormal1"/>
    <w:rPr>
      <w:rFonts w:eastAsia="Times New Roman"/>
    </w:rPr>
    <w:tblPr>
      <w:tblCellMar>
        <w:left w:w="108" w:type="dxa"/>
        <w:right w:w="108" w:type="dxa"/>
      </w:tblCellMar>
    </w:tblPr>
  </w:style>
  <w:style w:type="table" w:customStyle="1" w:styleId="Style34">
    <w:name w:val="_Style 34"/>
    <w:basedOn w:val="TableNormal1"/>
    <w:qFormat/>
    <w:rPr>
      <w:rFonts w:eastAsia="Times New Roman"/>
    </w:rPr>
    <w:tblPr>
      <w:tblCellMar>
        <w:left w:w="108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eastAsia="Times New Roman" w:hAnsi="Tahoma" w:cs="Tahoma"/>
      <w:sz w:val="16"/>
      <w:szCs w:val="16"/>
      <w:lang w:val="en-US"/>
    </w:rPr>
  </w:style>
  <w:style w:type="table" w:customStyle="1" w:styleId="Style42">
    <w:name w:val="_Style 42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43">
    <w:name w:val="_Style 43"/>
    <w:basedOn w:val="TableNormal0"/>
    <w:qFormat/>
    <w:tblPr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6085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math-inline">
    <w:name w:val="math-inline"/>
    <w:basedOn w:val="DefaultParagraphFont"/>
    <w:rsid w:val="00060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9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CjPGzgE7o+oqhvvG2zHn0nKERA==">CgMxLjAyCGguZ2pkZ3hzOAByITFyamFoZ2dqS2E0endzanc5REtLeTRwOTM2VDkyWWhtTg==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SKPI</dc:creator>
  <cp:lastModifiedBy>M. HILMI</cp:lastModifiedBy>
  <cp:revision>3</cp:revision>
  <dcterms:created xsi:type="dcterms:W3CDTF">2025-12-04T08:14:00Z</dcterms:created>
  <dcterms:modified xsi:type="dcterms:W3CDTF">2025-12-04T08:14:00Z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D1CE512DA63C4A94BFDBD8CC276D6D5D_13</vt:lpwstr>
  </property>
</Properties>
</file>